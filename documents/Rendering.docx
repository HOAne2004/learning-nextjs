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FF8D6">
      <w:pPr>
        <w:pStyle w:val="2"/>
        <w:bidi w:val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Rendering</w:t>
      </w:r>
    </w:p>
    <w:p w14:paraId="16BCB1EC">
      <w:pPr>
        <w:numPr>
          <w:ilvl w:val="0"/>
          <w:numId w:val="11"/>
        </w:num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Hai loại Component</w:t>
      </w:r>
    </w:p>
    <w:p w14:paraId="2C63B8E6">
      <w:pPr>
        <w:numPr>
          <w:numId w:val="0"/>
        </w:numPr>
        <w:spacing w:after="50" w:afterLines="50" w:line="312" w:lineRule="auto"/>
        <w:jc w:val="both"/>
        <w:rPr>
          <w:rFonts w:hint="default"/>
          <w:b/>
          <w:bCs/>
          <w:color w:val="auto"/>
          <w:lang w:val="vi-VN"/>
        </w:rPr>
      </w:pPr>
      <w:r>
        <w:rPr>
          <w:rFonts w:hint="default"/>
          <w:b/>
          <w:bCs/>
          <w:color w:val="auto"/>
          <w:lang w:val="vi-VN"/>
        </w:rPr>
        <w:t>Server Componentes - dùng cho dữ liệu tĩnh</w:t>
      </w:r>
    </w:p>
    <w:p w14:paraId="64C6C0E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 xml:space="preserve">Mọi component trong thư mục </w:t>
      </w:r>
      <w:r>
        <w:rPr>
          <w:rStyle w:val="44"/>
        </w:rPr>
        <w:t>app/</w:t>
      </w:r>
      <w:r>
        <w:t xml:space="preserve"> mặc định là Server Component.</w:t>
      </w:r>
    </w:p>
    <w:p w14:paraId="56C54CE1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>Chạy hoàn toàn trên server, không gửi JS xuống trình duyệt cho phần logic của nó.</w:t>
      </w:r>
    </w:p>
    <w:p w14:paraId="0CA0E005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 xml:space="preserve">Có thể </w:t>
      </w:r>
      <w:r>
        <w:rPr>
          <w:rStyle w:val="44"/>
        </w:rPr>
        <w:t>async/await</w:t>
      </w:r>
      <w:r>
        <w:t xml:space="preserve"> trực tiếp trong component để fetch dữ liệu.</w:t>
      </w:r>
    </w:p>
    <w:p w14:paraId="7EC205BF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 xml:space="preserve">Không thể dùng </w:t>
      </w:r>
      <w:r>
        <w:rPr>
          <w:rStyle w:val="44"/>
        </w:rPr>
        <w:t>useState</w:t>
      </w:r>
      <w:r>
        <w:t xml:space="preserve">, </w:t>
      </w:r>
      <w:r>
        <w:rPr>
          <w:rStyle w:val="44"/>
        </w:rPr>
        <w:t>useEffect</w:t>
      </w:r>
      <w:r>
        <w:t>, event handler (</w:t>
      </w:r>
      <w:r>
        <w:rPr>
          <w:rStyle w:val="44"/>
        </w:rPr>
        <w:t>onClick</w:t>
      </w:r>
      <w:r>
        <w:t>...), hay các API của browser.</w:t>
      </w:r>
    </w:p>
    <w:p w14:paraId="3403825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000000"/>
          <w:kern w:val="0"/>
          <w:sz w:val="21"/>
          <w:szCs w:val="21"/>
          <w:shd w:val="clear" w:fill="FDF6E3"/>
          <w:lang w:val="en-US" w:eastAsia="zh-CN" w:bidi="ar"/>
        </w:rPr>
        <w:t>// app/page.js — Server Component mặc định</w:t>
      </w:r>
    </w:p>
    <w:p w14:paraId="093FF1D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() {</w:t>
      </w:r>
    </w:p>
    <w:p w14:paraId="0D88FA41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'https://api.example.com/data'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(r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());</w:t>
      </w:r>
    </w:p>
    <w:p w14:paraId="7A25D9D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;</w:t>
      </w:r>
    </w:p>
    <w:p w14:paraId="48B5BC1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}</w:t>
      </w:r>
    </w:p>
    <w:p w14:paraId="67B5BEB0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;</w:t>
      </w:r>
    </w:p>
    <w:p w14:paraId="3D11ED44">
      <w:pPr>
        <w:numPr>
          <w:numId w:val="0"/>
        </w:numPr>
        <w:spacing w:after="50" w:afterLines="50" w:line="312" w:lineRule="auto"/>
        <w:jc w:val="both"/>
        <w:rPr>
          <w:rFonts w:hint="default"/>
          <w:color w:val="auto"/>
          <w:lang w:val="vi-VN"/>
        </w:rPr>
      </w:pPr>
    </w:p>
    <w:p w14:paraId="2416E43D">
      <w:pPr>
        <w:numPr>
          <w:numId w:val="0"/>
        </w:numPr>
        <w:spacing w:after="50" w:afterLines="50" w:line="312" w:lineRule="auto"/>
        <w:jc w:val="both"/>
        <w:rPr>
          <w:rFonts w:hint="default"/>
          <w:b/>
          <w:bCs/>
          <w:color w:val="auto"/>
          <w:lang w:val="vi-VN"/>
        </w:rPr>
      </w:pPr>
      <w:r>
        <w:rPr>
          <w:rFonts w:hint="default"/>
          <w:b/>
          <w:bCs/>
          <w:color w:val="auto"/>
          <w:lang w:val="vi-VN"/>
        </w:rPr>
        <w:t>Client Components - dùng cho dữ liệu động</w:t>
      </w:r>
    </w:p>
    <w:p w14:paraId="58440B69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 xml:space="preserve">Khai báo bằng directive </w:t>
      </w:r>
      <w:r>
        <w:rPr>
          <w:rStyle w:val="44"/>
        </w:rPr>
        <w:t>'use client'</w:t>
      </w:r>
      <w:r>
        <w:t xml:space="preserve"> ở đầu file.</w:t>
      </w:r>
    </w:p>
    <w:p w14:paraId="2FD2A382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>Chạy trên trình duyệt (sau khi được hydrate), dùng được state, effect, event.</w:t>
      </w:r>
    </w:p>
    <w:p w14:paraId="46A078CC">
      <w:pPr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720"/>
        </w:tabs>
        <w:spacing w:before="0" w:beforeAutospacing="1" w:after="0" w:afterAutospacing="1"/>
        <w:ind w:left="0" w:leftChars="0" w:firstLine="350" w:firstLineChars="125"/>
      </w:pPr>
      <w:r>
        <w:t>Cần thiết cho tương tác người dùng, browser API, hoặc các thư viện chỉ chạy client-side.</w:t>
      </w:r>
    </w:p>
    <w:p w14:paraId="0D00926F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'use client'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;</w:t>
      </w:r>
    </w:p>
    <w:p w14:paraId="3E7BB07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;</w:t>
      </w:r>
    </w:p>
    <w:p w14:paraId="2E605294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</w:p>
    <w:p w14:paraId="50E253ED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() {</w:t>
      </w:r>
    </w:p>
    <w:p w14:paraId="6CFD2BFC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setCount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);</w:t>
      </w:r>
    </w:p>
    <w:p w14:paraId="68B76C83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21"/>
          <w:szCs w:val="21"/>
          <w:shd w:val="clear" w:fill="FDF6E3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setCount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;</w:t>
      </w:r>
    </w:p>
    <w:p w14:paraId="6F6478F2">
      <w:pPr>
        <w:keepNext w:val="0"/>
        <w:keepLines w:val="0"/>
        <w:widowControl/>
        <w:suppressLineNumbers w:val="0"/>
        <w:shd w:val="clear" w:fill="FDF6E3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DF6E3"/>
          <w:lang w:val="en-US" w:eastAsia="zh-CN" w:bidi="ar"/>
        </w:rPr>
        <w:t>}</w:t>
      </w:r>
    </w:p>
    <w:p w14:paraId="363CF148">
      <w:pPr>
        <w:rPr>
          <w:rFonts w:hint="default"/>
          <w:color w:val="auto"/>
          <w:lang w:val="en-US"/>
        </w:rPr>
      </w:pPr>
      <w:bookmarkStart w:id="0" w:name="_GoBack"/>
      <w:bookmarkEnd w:id="0"/>
    </w:p>
    <w:p w14:paraId="188E517B">
      <w:pPr>
        <w:rPr>
          <w:color w:val="auto"/>
        </w:rPr>
      </w:pPr>
    </w:p>
    <w:p w14:paraId="7F1EEE35">
      <w:pPr>
        <w:rPr>
          <w:color w:val="auto"/>
        </w:rPr>
      </w:pPr>
    </w:p>
    <w:p w14:paraId="14CFC485">
      <w:pPr>
        <w:rPr>
          <w:color w:val="auto"/>
        </w:rPr>
      </w:pPr>
    </w:p>
    <w:p w14:paraId="649A3C87">
      <w:pPr>
        <w:rPr>
          <w:color w:val="auto"/>
        </w:rPr>
      </w:pPr>
    </w:p>
    <w:p w14:paraId="63AC8F40">
      <w:pPr>
        <w:rPr>
          <w:color w:val="auto"/>
        </w:rPr>
      </w:pPr>
    </w:p>
    <w:p w14:paraId="6167F7A4">
      <w:pPr>
        <w:rPr>
          <w:color w:val="auto"/>
        </w:rPr>
      </w:pPr>
    </w:p>
    <w:p w14:paraId="3ED50905">
      <w:pPr>
        <w:rPr>
          <w:color w:va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52"/>
      </w:pPr>
      <w:r>
        <w:separator/>
      </w:r>
    </w:p>
  </w:endnote>
  <w:endnote w:type="continuationSeparator" w:id="1">
    <w:p>
      <w:pPr>
        <w:spacing w:line="240" w:lineRule="auto"/>
        <w:ind w:firstLine="35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lay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352"/>
      </w:pPr>
      <w:r>
        <w:separator/>
      </w:r>
    </w:p>
  </w:footnote>
  <w:footnote w:type="continuationSeparator" w:id="1">
    <w:p>
      <w:pPr>
        <w:spacing w:before="0" w:after="0" w:line="312" w:lineRule="auto"/>
        <w:ind w:firstLine="35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5D80D"/>
    <w:multiLevelType w:val="multilevel"/>
    <w:tmpl w:val="8655D8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A0AFB8"/>
    <w:multiLevelType w:val="singleLevel"/>
    <w:tmpl w:val="BFA0AFB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074DB9B"/>
    <w:multiLevelType w:val="multilevel"/>
    <w:tmpl w:val="2074D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4625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9F6B27"/>
    <w:rsid w:val="061E61A4"/>
    <w:rsid w:val="06A21C01"/>
    <w:rsid w:val="08731448"/>
    <w:rsid w:val="106F2CA8"/>
    <w:rsid w:val="154C7F50"/>
    <w:rsid w:val="18526C58"/>
    <w:rsid w:val="1FDE036F"/>
    <w:rsid w:val="210E1B4B"/>
    <w:rsid w:val="212C70E4"/>
    <w:rsid w:val="2229446A"/>
    <w:rsid w:val="23E129F9"/>
    <w:rsid w:val="257C3B4F"/>
    <w:rsid w:val="27131800"/>
    <w:rsid w:val="290A6019"/>
    <w:rsid w:val="2CDB0ADF"/>
    <w:rsid w:val="319F738B"/>
    <w:rsid w:val="37230078"/>
    <w:rsid w:val="384F0C45"/>
    <w:rsid w:val="38543053"/>
    <w:rsid w:val="3D080B31"/>
    <w:rsid w:val="3D3D2233"/>
    <w:rsid w:val="3F603FBD"/>
    <w:rsid w:val="40C155FF"/>
    <w:rsid w:val="44D01F5C"/>
    <w:rsid w:val="49C46259"/>
    <w:rsid w:val="49D26A51"/>
    <w:rsid w:val="4CAA4465"/>
    <w:rsid w:val="50735A6E"/>
    <w:rsid w:val="50F261AF"/>
    <w:rsid w:val="526E7629"/>
    <w:rsid w:val="564173E8"/>
    <w:rsid w:val="57AA4B82"/>
    <w:rsid w:val="58FC3B82"/>
    <w:rsid w:val="5A0551A7"/>
    <w:rsid w:val="5A084C52"/>
    <w:rsid w:val="5D501617"/>
    <w:rsid w:val="62691DD9"/>
    <w:rsid w:val="64232342"/>
    <w:rsid w:val="67926C8A"/>
    <w:rsid w:val="6BFA6949"/>
    <w:rsid w:val="78C33E60"/>
    <w:rsid w:val="7965402B"/>
    <w:rsid w:val="7DAC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312" w:lineRule="auto"/>
      <w:ind w:firstLine="353" w:firstLineChars="126"/>
      <w:jc w:val="both"/>
    </w:pPr>
    <w:rPr>
      <w:rFonts w:ascii="Times New Roman" w:hAnsi="Times New Roman" w:eastAsia="Times New Roman" w:cs="Times New Roman"/>
      <w:color w:val="000000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252"/>
    <w:qFormat/>
    <w:uiPriority w:val="0"/>
    <w:pPr>
      <w:keepNext/>
      <w:keepLines/>
      <w:ind w:firstLine="0"/>
      <w:jc w:val="center"/>
      <w:outlineLvl w:val="0"/>
    </w:pPr>
    <w:rPr>
      <w:rFonts w:ascii="Times New Roman" w:hAnsi="Times New Roman" w:eastAsia="Play" w:cs="Play"/>
      <w:b/>
      <w:bCs/>
      <w:sz w:val="32"/>
      <w:szCs w:val="32"/>
      <w:lang w:val="vi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after="200"/>
      <w:ind w:left="0" w:firstLine="0"/>
      <w:outlineLvl w:val="1"/>
    </w:pPr>
    <w:rPr>
      <w:rFonts w:ascii="Times New Roman" w:hAnsi="Times New Roman"/>
      <w:b/>
      <w:bCs/>
      <w:sz w:val="32"/>
      <w:szCs w:val="32"/>
    </w:rPr>
  </w:style>
  <w:style w:type="paragraph" w:styleId="4">
    <w:name w:val="heading 3"/>
    <w:basedOn w:val="1"/>
    <w:next w:val="1"/>
    <w:link w:val="254"/>
    <w:semiHidden/>
    <w:unhideWhenUsed/>
    <w:qFormat/>
    <w:uiPriority w:val="0"/>
    <w:pPr>
      <w:keepNext/>
      <w:keepLines/>
      <w:snapToGrid/>
      <w:spacing w:after="120"/>
      <w:ind w:left="0" w:firstLine="0" w:firstLineChars="0"/>
      <w:outlineLvl w:val="2"/>
    </w:pPr>
    <w:rPr>
      <w:rFonts w:eastAsia="Times New Roman" w:cs="Times New Roman"/>
      <w:b/>
      <w:bCs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20"/>
      <w:ind w:left="720" w:firstLine="0"/>
      <w:outlineLvl w:val="3"/>
    </w:pPr>
    <w:rPr>
      <w:rFonts w:ascii="Times New Roman" w:hAnsi="Times New Roman" w:eastAsia="DengXian" w:cs="Times New Roman"/>
      <w:b/>
      <w:bCs/>
      <w:i/>
      <w:iCs/>
      <w:sz w:val="26"/>
      <w:szCs w:val="28"/>
      <w:lang w:val="en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next w:val="1"/>
    <w:qFormat/>
    <w:uiPriority w:val="0"/>
    <w:pPr>
      <w:tabs>
        <w:tab w:val="left" w:pos="1400"/>
        <w:tab w:val="right" w:leader="dot" w:pos="9061"/>
      </w:tabs>
      <w:spacing w:before="120" w:after="0" w:line="312" w:lineRule="auto"/>
      <w:ind w:firstLine="0"/>
      <w:jc w:val="left"/>
    </w:pPr>
    <w:rPr>
      <w:rFonts w:ascii="+Body" w:hAnsi="+Body" w:eastAsia="SimSun" w:cstheme="minorHAnsi"/>
      <w:b/>
      <w:bCs/>
      <w:i/>
      <w:iCs/>
      <w:sz w:val="24"/>
      <w:szCs w:val="24"/>
      <w:lang w:val="en"/>
    </w:rPr>
  </w:style>
  <w:style w:type="paragraph" w:styleId="143">
    <w:name w:val="toc 2"/>
    <w:next w:val="1"/>
    <w:qFormat/>
    <w:uiPriority w:val="0"/>
    <w:pPr>
      <w:spacing w:before="120" w:after="0" w:line="312" w:lineRule="auto"/>
      <w:ind w:left="278" w:firstLine="283"/>
      <w:jc w:val="left"/>
    </w:pPr>
    <w:rPr>
      <w:rFonts w:eastAsia="SimSun" w:asciiTheme="minorAscii" w:hAnsiTheme="minorAscii" w:cstheme="minorHAnsi"/>
      <w:b/>
      <w:bCs/>
      <w:sz w:val="22"/>
      <w:szCs w:val="28"/>
      <w:lang w:val="en"/>
    </w:rPr>
  </w:style>
  <w:style w:type="paragraph" w:styleId="144">
    <w:name w:val="toc 3"/>
    <w:basedOn w:val="1"/>
    <w:next w:val="1"/>
    <w:qFormat/>
    <w:uiPriority w:val="0"/>
    <w:pPr>
      <w:ind w:left="840" w:leftChars="400" w:firstLine="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Normal font"/>
    <w:basedOn w:val="1"/>
    <w:next w:val="1"/>
    <w:qFormat/>
    <w:uiPriority w:val="0"/>
    <w:pPr>
      <w:keepNext w:val="0"/>
      <w:keepLines w:val="0"/>
      <w:widowControl w:val="0"/>
      <w:spacing w:line="312" w:lineRule="auto"/>
      <w:ind w:firstLine="0"/>
      <w:jc w:val="both"/>
      <w:outlineLvl w:val="9"/>
    </w:pPr>
    <w:rPr>
      <w:rFonts w:ascii="Times New Roman" w:hAnsi="Times New Roman" w:eastAsia="Play" w:cs="Times New Roman"/>
      <w:sz w:val="26"/>
      <w:szCs w:val="28"/>
      <w:lang w:val="vi"/>
    </w:rPr>
  </w:style>
  <w:style w:type="paragraph" w:customStyle="1" w:styleId="250">
    <w:name w:val="Image font"/>
    <w:basedOn w:val="1"/>
    <w:next w:val="1"/>
    <w:qFormat/>
    <w:uiPriority w:val="0"/>
    <w:pPr>
      <w:keepNext/>
      <w:keepLines/>
      <w:jc w:val="center"/>
      <w:outlineLvl w:val="9"/>
    </w:pPr>
    <w:rPr>
      <w:rFonts w:ascii="Times New Roman" w:hAnsi="Times New Roman" w:eastAsia="Play" w:cs="Times New Roman"/>
      <w:i/>
      <w:sz w:val="22"/>
      <w:szCs w:val="28"/>
      <w:lang w:val="vi"/>
    </w:rPr>
  </w:style>
  <w:style w:type="paragraph" w:customStyle="1" w:styleId="251">
    <w:name w:val="Table font"/>
    <w:basedOn w:val="1"/>
    <w:next w:val="1"/>
    <w:qFormat/>
    <w:uiPriority w:val="0"/>
    <w:pPr>
      <w:widowControl w:val="0"/>
      <w:jc w:val="center"/>
    </w:pPr>
    <w:rPr>
      <w:rFonts w:ascii="Times New Roman" w:hAnsi="Times New Roman" w:eastAsia="Play" w:cs="Times New Roman"/>
      <w:i/>
      <w:sz w:val="26"/>
      <w:szCs w:val="28"/>
      <w:lang w:val="vi"/>
    </w:rPr>
  </w:style>
  <w:style w:type="character" w:customStyle="1" w:styleId="252">
    <w:name w:val="Heading 1 Char"/>
    <w:basedOn w:val="11"/>
    <w:link w:val="2"/>
    <w:qFormat/>
    <w:uiPriority w:val="9"/>
    <w:rPr>
      <w:rFonts w:ascii="Times New Roman" w:hAnsi="Times New Roman" w:eastAsia="Play" w:cs="Play"/>
      <w:b/>
      <w:color w:val="000000" w:themeColor="text1"/>
      <w:sz w:val="32"/>
      <w:szCs w:val="40"/>
      <w:lang w:val="vi"/>
      <w14:textFill>
        <w14:solidFill>
          <w14:schemeClr w14:val="tx1"/>
        </w14:solidFill>
      </w14:textFill>
    </w:rPr>
  </w:style>
  <w:style w:type="character" w:customStyle="1" w:styleId="253">
    <w:name w:val="Heading 2 Char"/>
    <w:basedOn w:val="11"/>
    <w:link w:val="3"/>
    <w:qFormat/>
    <w:uiPriority w:val="9"/>
    <w:rPr>
      <w:rFonts w:ascii="Times New Roman" w:hAnsi="Times New Roman" w:eastAsia="Play" w:cs="Play"/>
      <w:b/>
      <w:color w:val="000000" w:themeColor="text1"/>
      <w:sz w:val="26"/>
      <w:szCs w:val="28"/>
      <w:lang w:val="vi" w:eastAsia="en-US"/>
      <w14:textFill>
        <w14:solidFill>
          <w14:schemeClr w14:val="tx1"/>
        </w14:solidFill>
      </w14:textFill>
    </w:rPr>
  </w:style>
  <w:style w:type="character" w:customStyle="1" w:styleId="254">
    <w:name w:val="Heading 3 Char"/>
    <w:basedOn w:val="11"/>
    <w:link w:val="4"/>
    <w:qFormat/>
    <w:uiPriority w:val="9"/>
    <w:rPr>
      <w:rFonts w:ascii="Times New Roman" w:hAnsi="Times New Roman" w:eastAsia="Times New Roman" w:cs="Times New Roman"/>
      <w:b/>
      <w:color w:val="000000" w:themeColor="text1"/>
      <w:sz w:val="26"/>
      <w:szCs w:val="28"/>
      <w:lang w:val="vi" w:eastAsia="en-US"/>
      <w14:textFill>
        <w14:solidFill>
          <w14:schemeClr w14:val="tx1"/>
        </w14:solidFill>
      </w14:textFill>
    </w:rPr>
  </w:style>
  <w:style w:type="paragraph" w:customStyle="1" w:styleId="255">
    <w:name w:val="Table"/>
    <w:basedOn w:val="1"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after="200" w:line="240" w:lineRule="auto"/>
      <w:jc w:val="center"/>
    </w:pPr>
    <w:rPr>
      <w:rFonts w:ascii="Times New Roman" w:hAnsi="Times New Roman" w:eastAsia="Times New Roman" w:cs="Times New Roman"/>
      <w:i/>
      <w:iCs/>
      <w:color w:val="000000" w:themeColor="text1"/>
      <w:sz w:val="22"/>
      <w:szCs w:val="24"/>
      <w:u w:val="none"/>
      <w:shd w:val="clear" w:fill="auto"/>
      <w:lang w:val="en"/>
      <w14:textFill>
        <w14:solidFill>
          <w14:schemeClr w14:val="tx1"/>
        </w14:solidFill>
      </w14:textFill>
    </w:rPr>
  </w:style>
  <w:style w:type="paragraph" w:customStyle="1" w:styleId="256">
    <w:name w:val="Bảng"/>
    <w:basedOn w:val="1"/>
    <w:next w:val="1"/>
    <w:qFormat/>
    <w:uiPriority w:val="0"/>
    <w:pPr>
      <w:keepNext/>
      <w:keepLines/>
      <w:spacing w:before="120" w:after="120"/>
      <w:ind w:left="397" w:firstLine="0"/>
      <w:jc w:val="center"/>
      <w:outlineLvl w:val="9"/>
    </w:pPr>
    <w:rPr>
      <w:rFonts w:ascii="Times New Roman" w:hAnsi="Times New Roman" w:cs="Times New Roman"/>
      <w:bCs/>
      <w:i/>
      <w:sz w:val="24"/>
      <w:szCs w:val="32"/>
    </w:rPr>
  </w:style>
  <w:style w:type="paragraph" w:customStyle="1" w:styleId="257">
    <w:name w:val="Ảnh"/>
    <w:basedOn w:val="1"/>
    <w:next w:val="1"/>
    <w:qFormat/>
    <w:uiPriority w:val="0"/>
    <w:pPr>
      <w:keepNext w:val="0"/>
      <w:keepLines/>
      <w:spacing w:before="120" w:after="120"/>
      <w:ind w:left="397" w:firstLine="0"/>
      <w:jc w:val="center"/>
      <w:outlineLvl w:val="9"/>
    </w:pPr>
    <w:rPr>
      <w:rFonts w:ascii="Times New Roman" w:hAnsi="Times New Roman" w:cs="Times New Roman"/>
      <w:bCs/>
      <w:i/>
      <w:sz w:val="24"/>
      <w:szCs w:val="32"/>
    </w:rPr>
  </w:style>
  <w:style w:type="paragraph" w:customStyle="1" w:styleId="258">
    <w:name w:val="NoSpace"/>
    <w:basedOn w:val="1"/>
    <w:link w:val="259"/>
    <w:qFormat/>
    <w:uiPriority w:val="0"/>
    <w:pPr>
      <w:spacing w:before="120"/>
      <w:ind w:firstLine="0"/>
      <w:jc w:val="both"/>
      <w:textAlignment w:val="top"/>
    </w:pPr>
    <w:rPr>
      <w:rFonts w:cs="Times New Roman"/>
      <w:bCs/>
      <w:color w:val="000000"/>
      <w:szCs w:val="24"/>
      <w:u w:val="none"/>
      <w:lang w:val="en-US" w:eastAsia="zh-CN" w:bidi="ar"/>
    </w:rPr>
  </w:style>
  <w:style w:type="character" w:customStyle="1" w:styleId="259">
    <w:name w:val="NoSpace Char"/>
    <w:link w:val="258"/>
    <w:qFormat/>
    <w:uiPriority w:val="0"/>
    <w:rPr>
      <w:rFonts w:ascii="Times New Roman" w:hAnsi="Times New Roman" w:cs="Times New Roman"/>
      <w:bCs/>
      <w:color w:val="000000"/>
      <w:szCs w:val="24"/>
      <w:u w:val="none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2026-09-24T01:20:00Z</dcterms:created>
  <dc:creator>lehuy</dc:creator>
  <cp:lastModifiedBy>lehuy</cp:lastModifiedBy>
  <dcterms:modified xsi:type="dcterms:W3CDTF">2026-09-25T08:19:01Z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91A157E9DDF84DE9922748FFE9A7CA8D_11</vt:lpwstr>
  </property>
  <property fmtid="{D5CDD505-2E9C-101B-9397-08002B2CF9AE}" pid="4" name="KSOTemplateDocerSaveRecord">
    <vt:lpwstr>eyJoZGlkIjoiZGZlODc5YjFhODRiMmNhM2JiZTAzZTIyZDhlZmY4ZDQiLCJ1c2VySWQiOiI4ODEzOTU4NDQ3ODI1In0=</vt:lpwstr>
  </property>
</Properties>
</file>